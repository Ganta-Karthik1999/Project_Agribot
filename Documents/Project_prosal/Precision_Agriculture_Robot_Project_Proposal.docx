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46AB0">
      <w:pPr>
        <w:keepNext w:val="0"/>
        <w:keepLines w:val="0"/>
        <w:widowControl/>
        <w:suppressLineNumbers w:val="0"/>
        <w:jc w:val="center"/>
        <w:rPr>
          <w:rFonts w:hint="default" w:ascii="Calibri" w:hAnsi="Calibri" w:cs="Calibri"/>
          <w:b/>
          <w:bCs/>
          <w:lang w:val="en-US"/>
        </w:rPr>
      </w:pPr>
      <w:r>
        <w:rPr>
          <w:rFonts w:hint="default" w:ascii="Calibri" w:hAnsi="Calibri" w:cs="Calibri"/>
          <w:b/>
          <w:bCs/>
          <w:color w:val="C00000"/>
          <w:sz w:val="32"/>
          <w:szCs w:val="32"/>
          <w:lang w:val="en-US"/>
        </w:rPr>
        <w:t>Project Proposal</w:t>
      </w:r>
    </w:p>
    <w:p w14:paraId="66AC6674">
      <w:pPr>
        <w:keepNext w:val="0"/>
        <w:keepLines w:val="0"/>
        <w:widowControl/>
        <w:suppressLineNumbers w:val="0"/>
        <w:jc w:val="center"/>
        <w:rPr>
          <w:rFonts w:hint="default" w:ascii="Calibri" w:hAnsi="Calibri" w:eastAsia="SimSun" w:cs="Calibri"/>
          <w:b/>
          <w:bCs/>
          <w:color w:val="C00000"/>
          <w:kern w:val="0"/>
          <w:sz w:val="32"/>
          <w:szCs w:val="32"/>
          <w:lang w:val="en-US" w:eastAsia="zh-CN" w:bidi="ar"/>
        </w:rPr>
      </w:pPr>
      <w:r>
        <w:rPr>
          <w:rFonts w:hint="default" w:ascii="Calibri" w:hAnsi="Calibri" w:eastAsia="SimSun" w:cs="Calibri"/>
          <w:b/>
          <w:bCs/>
          <w:color w:val="C00000"/>
          <w:kern w:val="0"/>
          <w:sz w:val="32"/>
          <w:szCs w:val="32"/>
          <w:lang w:val="en-US" w:eastAsia="zh-CN" w:bidi="ar"/>
        </w:rPr>
        <w:t>Northeastern University</w:t>
      </w:r>
    </w:p>
    <w:p w14:paraId="78C1F75B">
      <w:pPr>
        <w:pStyle w:val="3"/>
        <w:keepNext w:val="0"/>
        <w:keepLines w:val="0"/>
        <w:widowControl/>
        <w:suppressLineNumbers w:val="0"/>
        <w:jc w:val="center"/>
        <w:rPr>
          <w:rFonts w:ascii="SimSun" w:hAnsi="SimSun" w:eastAsia="SimSun" w:cs="SimSun"/>
          <w:b/>
          <w:bCs/>
          <w:color w:val="C00000"/>
          <w:sz w:val="24"/>
          <w:szCs w:val="24"/>
          <w:lang w:val="en-US"/>
        </w:rPr>
      </w:pPr>
      <w:r>
        <w:rPr>
          <w:rFonts w:hint="default" w:ascii="Calibri" w:hAnsi="Calibri" w:eastAsia="SimSun" w:cs="Calibri"/>
          <w:b/>
          <w:bCs/>
          <w:color w:val="C00000"/>
          <w:sz w:val="24"/>
          <w:szCs w:val="24"/>
        </w:rPr>
        <w:t xml:space="preserve">Autonomous Precision Agriculture Robot for Real-Time Soil Moisture Mapping and Crop Health </w:t>
      </w:r>
      <w:r>
        <w:rPr>
          <w:rFonts w:hint="default" w:ascii="Calibri" w:hAnsi="Calibri" w:eastAsia="SimSun" w:cs="Calibri"/>
          <w:b/>
          <w:bCs/>
          <w:color w:val="C00000"/>
          <w:sz w:val="24"/>
          <w:szCs w:val="24"/>
          <w:lang w:val="en-US"/>
        </w:rPr>
        <w:t>Monitoring</w:t>
      </w:r>
    </w:p>
    <w:p w14:paraId="5F8E0AAF">
      <w:pPr>
        <w:pStyle w:val="3"/>
        <w:keepNext w:val="0"/>
        <w:keepLines w:val="0"/>
        <w:widowControl/>
        <w:suppressLineNumbers w:val="0"/>
        <w:rPr>
          <w:rFonts w:hint="default" w:ascii="Times New Roman" w:hAnsi="Times New Roman" w:cs="Times New Roman"/>
        </w:rPr>
      </w:pPr>
      <w:r>
        <w:rPr>
          <w:rStyle w:val="35"/>
          <w:rFonts w:hint="default" w:ascii="Times New Roman" w:hAnsi="Times New Roman" w:cs="Times New Roman"/>
          <w:b/>
          <w:bCs/>
        </w:rPr>
        <w:t>Primary Contact:</w:t>
      </w:r>
    </w:p>
    <w:p w14:paraId="2CEF2A31">
      <w:pPr>
        <w:pStyle w:val="34"/>
        <w:keepNext w:val="0"/>
        <w:keepLines w:val="0"/>
        <w:widowControl/>
        <w:suppressLineNumbers w:val="0"/>
        <w:rPr>
          <w:rFonts w:hint="default" w:ascii="Times New Roman" w:hAnsi="Times New Roman" w:cs="Times New Roman"/>
          <w:color w:val="C00000"/>
        </w:rPr>
      </w:pPr>
      <w:r>
        <w:rPr>
          <w:rFonts w:hint="default" w:ascii="Times New Roman" w:hAnsi="Times New Roman" w:cs="Times New Roman"/>
        </w:rPr>
        <w:t>Name: Karthik Ganta</w:t>
      </w:r>
      <w:r>
        <w:rPr>
          <w:rFonts w:hint="default" w:ascii="Times New Roman" w:hAnsi="Times New Roman" w:cs="Times New Roman"/>
        </w:rPr>
        <w:br w:type="textWrapping"/>
      </w:r>
      <w:r>
        <w:rPr>
          <w:rFonts w:hint="default" w:ascii="Times New Roman" w:hAnsi="Times New Roman" w:cs="Times New Roman"/>
        </w:rPr>
        <w:t xml:space="preserve">Email: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"mailto:ganta.k@northeastern.edu" </w:instrText>
      </w:r>
      <w:r>
        <w:rPr>
          <w:rFonts w:hint="default" w:ascii="Times New Roman" w:hAnsi="Times New Roman" w:cs="Times New Roman"/>
          <w:lang w:val="en-US"/>
        </w:rPr>
        <w:fldChar w:fldCharType="separate"/>
      </w:r>
      <w:r>
        <w:rPr>
          <w:rStyle w:val="20"/>
          <w:rFonts w:hint="default" w:ascii="Times New Roman" w:hAnsi="Times New Roman" w:cs="Times New Roman"/>
          <w:lang w:val="en-US"/>
        </w:rPr>
        <w:t>ganta.k@northeastern.edu</w:t>
      </w:r>
      <w:r>
        <w:rPr>
          <w:rFonts w:hint="default" w:ascii="Times New Roman" w:hAnsi="Times New Roman" w:cs="Times New Roman"/>
          <w:lang w:val="en-US"/>
        </w:rPr>
        <w:fldChar w:fldCharType="end"/>
      </w:r>
      <w:r>
        <w:rPr>
          <w:rFonts w:hint="default" w:ascii="Times New Roman" w:hAnsi="Times New Roman" w:cs="Times New Roman"/>
        </w:rPr>
        <w:br w:type="textWrapping"/>
      </w:r>
      <w:r>
        <w:rPr>
          <w:rFonts w:hint="default" w:ascii="Times New Roman" w:hAnsi="Times New Roman" w:cs="Times New Roman"/>
        </w:rPr>
        <w:t xml:space="preserve">Phone: </w:t>
      </w:r>
      <w:r>
        <w:rPr>
          <w:rFonts w:hint="default" w:ascii="Times New Roman" w:hAnsi="Times New Roman" w:cs="Times New Roman"/>
          <w:lang w:val="en-US"/>
        </w:rPr>
        <w:t>+1-8573985909</w:t>
      </w:r>
    </w:p>
    <w:p w14:paraId="4E56F6AC">
      <w:pPr>
        <w:rPr>
          <w:rFonts w:hint="default" w:ascii="Times New Roman" w:hAnsi="Times New Roman" w:cs="Times New Roman"/>
          <w:b/>
          <w:bCs/>
          <w:u w:val="single"/>
        </w:rPr>
      </w:pPr>
      <w:r>
        <w:rPr>
          <w:rFonts w:hint="default" w:ascii="Times New Roman" w:hAnsi="Times New Roman" w:cs="Times New Roman"/>
          <w:b/>
          <w:bCs/>
          <w:u w:val="single"/>
        </w:rPr>
        <w:t>Project Title:</w:t>
      </w:r>
    </w:p>
    <w:p w14:paraId="4DA9950E">
      <w:pPr>
        <w:jc w:val="both"/>
        <w:rPr>
          <w:rFonts w:hint="default" w:ascii="Times New Roman" w:hAnsi="Times New Roman" w:cs="Times New Roman"/>
        </w:rPr>
      </w:pPr>
      <w:r>
        <w:rPr>
          <w:rFonts w:hint="default" w:ascii="Times New Roman" w:hAnsi="Times New Roman" w:cs="Times New Roman"/>
        </w:rPr>
        <w:t xml:space="preserve">Autonomous Precision Agriculture Robot for Real-Time Soil Moisture Mapping and Crop Health </w:t>
      </w:r>
      <w:r>
        <w:rPr>
          <w:rFonts w:hint="default" w:ascii="Times New Roman" w:hAnsi="Times New Roman" w:cs="Times New Roman"/>
          <w:lang w:val="en-US"/>
        </w:rPr>
        <w:t>M</w:t>
      </w:r>
      <w:r>
        <w:rPr>
          <w:rFonts w:hint="default" w:ascii="Times New Roman" w:hAnsi="Times New Roman" w:cs="Times New Roman"/>
        </w:rPr>
        <w:t>onitoring</w:t>
      </w:r>
    </w:p>
    <w:p w14:paraId="1C5E12B0">
      <w:pPr>
        <w:rPr>
          <w:rFonts w:hint="default" w:ascii="Times New Roman" w:hAnsi="Times New Roman" w:cs="Times New Roman"/>
          <w:b/>
          <w:bCs/>
          <w:u w:val="single"/>
        </w:rPr>
      </w:pPr>
      <w:r>
        <w:rPr>
          <w:rFonts w:hint="default" w:ascii="Times New Roman" w:hAnsi="Times New Roman" w:cs="Times New Roman"/>
          <w:b/>
          <w:bCs/>
          <w:u w:val="single"/>
        </w:rPr>
        <w:t>Background:</w:t>
      </w:r>
    </w:p>
    <w:p w14:paraId="3A8C4203">
      <w:pPr>
        <w:jc w:val="both"/>
        <w:rPr>
          <w:rFonts w:hint="default" w:ascii="Times New Roman" w:hAnsi="Times New Roman" w:cs="Times New Roman"/>
        </w:rPr>
      </w:pPr>
      <w:r>
        <w:rPr>
          <w:rFonts w:hint="default" w:ascii="Times New Roman" w:hAnsi="Times New Roman" w:cs="Times New Roman"/>
        </w:rPr>
        <w:t>Modern agriculture requires efficient use of water, pesticides, and labor. Traditional farming methods often rely on manual inspection and fixed schedules, which can lead to inefficiencies. Advances in robotics and computer vision enable intelligent automation for precision farming.</w:t>
      </w:r>
    </w:p>
    <w:p w14:paraId="5EC787D1">
      <w:pPr>
        <w:rPr>
          <w:rFonts w:hint="default" w:ascii="Times New Roman" w:hAnsi="Times New Roman" w:cs="Times New Roman"/>
          <w:b/>
          <w:bCs/>
          <w:u w:val="single"/>
        </w:rPr>
      </w:pPr>
      <w:r>
        <w:rPr>
          <w:rFonts w:hint="default" w:ascii="Times New Roman" w:hAnsi="Times New Roman" w:cs="Times New Roman"/>
          <w:b/>
          <w:bCs/>
          <w:u w:val="single"/>
        </w:rPr>
        <w:t>Problem Statement:</w:t>
      </w:r>
    </w:p>
    <w:p w14:paraId="303CB32F">
      <w:pPr>
        <w:jc w:val="both"/>
        <w:rPr>
          <w:rFonts w:hint="default" w:ascii="Times New Roman" w:hAnsi="Times New Roman" w:cs="Times New Roman"/>
        </w:rPr>
      </w:pPr>
      <w:r>
        <w:rPr>
          <w:rFonts w:hint="default" w:ascii="Times New Roman" w:hAnsi="Times New Roman" w:cs="Times New Roman"/>
        </w:rPr>
        <w:t>Current irrigation and pesticide spraying methods are inefficient, leading to water wastage, delayed disease detection, and increased labor costs. There is a need for an autonomous system that can collect real-time farm data and act accordingly.</w:t>
      </w:r>
    </w:p>
    <w:p w14:paraId="4CC7A16F">
      <w:pPr>
        <w:rPr>
          <w:rFonts w:hint="default" w:ascii="Times New Roman" w:hAnsi="Times New Roman" w:cs="Times New Roman"/>
          <w:b/>
          <w:bCs/>
          <w:u w:val="single"/>
        </w:rPr>
      </w:pPr>
      <w:r>
        <w:rPr>
          <w:rFonts w:hint="default" w:ascii="Times New Roman" w:hAnsi="Times New Roman" w:cs="Times New Roman"/>
          <w:b/>
          <w:bCs/>
          <w:u w:val="single"/>
        </w:rPr>
        <w:t>Objectives:</w:t>
      </w:r>
    </w:p>
    <w:p w14:paraId="35FC4CA1">
      <w:pPr>
        <w:rPr>
          <w:rFonts w:hint="default" w:ascii="Times New Roman" w:hAnsi="Times New Roman" w:cs="Times New Roman"/>
        </w:rPr>
      </w:pPr>
      <w:r>
        <w:rPr>
          <w:rFonts w:hint="default" w:ascii="Times New Roman" w:hAnsi="Times New Roman" w:cs="Times New Roman"/>
        </w:rPr>
        <w:t>• Detect dry and wet land using computer vision</w:t>
      </w:r>
    </w:p>
    <w:p w14:paraId="702DB67D">
      <w:pPr>
        <w:rPr>
          <w:rFonts w:hint="default" w:ascii="Times New Roman" w:hAnsi="Times New Roman" w:cs="Times New Roman"/>
        </w:rPr>
      </w:pPr>
      <w:r>
        <w:rPr>
          <w:rFonts w:hint="default" w:ascii="Times New Roman" w:hAnsi="Times New Roman" w:cs="Times New Roman"/>
        </w:rPr>
        <w:t>• Perform targeted irrigation</w:t>
      </w:r>
    </w:p>
    <w:p w14:paraId="635F6794">
      <w:pPr>
        <w:rPr>
          <w:rFonts w:hint="default" w:ascii="Times New Roman" w:hAnsi="Times New Roman" w:cs="Times New Roman"/>
        </w:rPr>
      </w:pPr>
      <w:r>
        <w:rPr>
          <w:rFonts w:hint="default" w:ascii="Times New Roman" w:hAnsi="Times New Roman" w:cs="Times New Roman"/>
        </w:rPr>
        <w:t>• Schedule pesticide spraying</w:t>
      </w:r>
    </w:p>
    <w:p w14:paraId="42BBF29D">
      <w:pPr>
        <w:rPr>
          <w:rFonts w:hint="default" w:ascii="Times New Roman" w:hAnsi="Times New Roman" w:cs="Times New Roman"/>
        </w:rPr>
      </w:pPr>
      <w:r>
        <w:rPr>
          <w:rFonts w:hint="default" w:ascii="Times New Roman" w:hAnsi="Times New Roman" w:cs="Times New Roman"/>
        </w:rPr>
        <w:t>• Identify crop diseases using image processing</w:t>
      </w:r>
    </w:p>
    <w:p w14:paraId="3DA3264D">
      <w:pPr>
        <w:rPr>
          <w:rFonts w:hint="default" w:ascii="Times New Roman" w:hAnsi="Times New Roman" w:cs="Times New Roman"/>
        </w:rPr>
      </w:pPr>
      <w:r>
        <w:rPr>
          <w:rFonts w:hint="default" w:ascii="Times New Roman" w:hAnsi="Times New Roman" w:cs="Times New Roman"/>
        </w:rPr>
        <w:t>• Provide real-time visual farm mapping</w:t>
      </w:r>
    </w:p>
    <w:p w14:paraId="07D21FE1">
      <w:pPr>
        <w:rPr>
          <w:rFonts w:hint="default" w:ascii="Times New Roman" w:hAnsi="Times New Roman" w:cs="Times New Roman"/>
          <w:b/>
          <w:bCs/>
          <w:u w:val="single"/>
        </w:rPr>
      </w:pPr>
      <w:r>
        <w:rPr>
          <w:rFonts w:hint="default" w:ascii="Times New Roman" w:hAnsi="Times New Roman" w:cs="Times New Roman"/>
          <w:b/>
          <w:bCs/>
          <w:u w:val="single"/>
        </w:rPr>
        <w:t>Proposed Solution:</w:t>
      </w:r>
    </w:p>
    <w:p w14:paraId="5288F297">
      <w:pPr>
        <w:jc w:val="both"/>
        <w:rPr>
          <w:rFonts w:hint="default" w:ascii="Times New Roman" w:hAnsi="Times New Roman" w:cs="Times New Roman"/>
        </w:rPr>
      </w:pPr>
      <w:r>
        <w:rPr>
          <w:rFonts w:hint="default" w:ascii="Times New Roman" w:hAnsi="Times New Roman" w:cs="Times New Roman"/>
        </w:rPr>
        <w:t>An autonomous robot equipped with cameras, embedded controllers, and spraying mechanisms will scan the farm, analyze soil and crop health, and perform localized irrigation and pesticide spraying.</w:t>
      </w:r>
    </w:p>
    <w:p w14:paraId="7A3D45FD">
      <w:pPr>
        <w:rPr>
          <w:rFonts w:hint="default" w:ascii="Times New Roman" w:hAnsi="Times New Roman" w:cs="Times New Roman"/>
        </w:rPr>
      </w:pPr>
    </w:p>
    <w:p w14:paraId="44922711">
      <w:pPr>
        <w:rPr>
          <w:rFonts w:hint="default" w:ascii="Times New Roman" w:hAnsi="Times New Roman" w:cs="Times New Roman"/>
        </w:rPr>
      </w:pPr>
      <w:r>
        <w:rPr>
          <w:rFonts w:hint="default" w:ascii="Times New Roman" w:hAnsi="Times New Roman" w:cs="Times New Roman"/>
          <w:b/>
          <w:bCs/>
          <w:u w:val="single"/>
        </w:rPr>
        <w:t>Expected Outcomes:</w:t>
      </w:r>
    </w:p>
    <w:p w14:paraId="43504F95">
      <w:pPr>
        <w:jc w:val="both"/>
        <w:rPr>
          <w:rFonts w:hint="default" w:ascii="Times New Roman" w:hAnsi="Times New Roman" w:cs="Times New Roman"/>
        </w:rPr>
      </w:pPr>
      <w:r>
        <w:rPr>
          <w:rFonts w:hint="default" w:ascii="Times New Roman" w:hAnsi="Times New Roman" w:cs="Times New Roman"/>
        </w:rPr>
        <w:t>•</w:t>
      </w:r>
      <w:bookmarkStart w:id="0" w:name="_GoBack"/>
      <w:r>
        <w:rPr>
          <w:rFonts w:hint="default" w:ascii="Times New Roman" w:hAnsi="Times New Roman" w:cs="Times New Roman"/>
        </w:rPr>
        <w:t xml:space="preserve"> Reduced water and pesticide usage</w:t>
      </w:r>
    </w:p>
    <w:p w14:paraId="1148E7B8">
      <w:pPr>
        <w:jc w:val="both"/>
        <w:rPr>
          <w:rFonts w:hint="default" w:ascii="Times New Roman" w:hAnsi="Times New Roman" w:cs="Times New Roman"/>
        </w:rPr>
      </w:pPr>
      <w:r>
        <w:rPr>
          <w:rFonts w:hint="default" w:ascii="Times New Roman" w:hAnsi="Times New Roman" w:cs="Times New Roman"/>
        </w:rPr>
        <w:t>• Early disease detection</w:t>
      </w:r>
    </w:p>
    <w:p w14:paraId="3A6296E1">
      <w:pPr>
        <w:jc w:val="both"/>
        <w:rPr>
          <w:rFonts w:hint="default" w:ascii="Times New Roman" w:hAnsi="Times New Roman" w:cs="Times New Roman"/>
        </w:rPr>
      </w:pPr>
      <w:r>
        <w:rPr>
          <w:rFonts w:hint="default" w:ascii="Times New Roman" w:hAnsi="Times New Roman" w:cs="Times New Roman"/>
        </w:rPr>
        <w:t>• Improved crop yield</w:t>
      </w:r>
    </w:p>
    <w:p w14:paraId="0748F62B">
      <w:pPr>
        <w:jc w:val="both"/>
        <w:rPr>
          <w:rFonts w:hint="default" w:ascii="Times New Roman" w:hAnsi="Times New Roman" w:cs="Times New Roman"/>
        </w:rPr>
      </w:pPr>
      <w:r>
        <w:rPr>
          <w:rFonts w:hint="default" w:ascii="Times New Roman" w:hAnsi="Times New Roman" w:cs="Times New Roman"/>
        </w:rPr>
        <w:t>• Reduced manual labor</w:t>
      </w:r>
    </w:p>
    <w:bookmarkEnd w:id="0"/>
    <w:p w14:paraId="5662A01E">
      <w:pPr>
        <w:rPr>
          <w:rFonts w:hint="default" w:ascii="Times New Roman" w:hAnsi="Times New Roman" w:cs="Times New Roman"/>
          <w:b/>
          <w:bCs/>
          <w:u w:val="single"/>
        </w:rPr>
      </w:pPr>
      <w:r>
        <w:rPr>
          <w:rFonts w:hint="default" w:ascii="Times New Roman" w:hAnsi="Times New Roman" w:cs="Times New Roman"/>
          <w:b/>
          <w:bCs/>
          <w:u w:val="single"/>
        </w:rPr>
        <w:t>Deliverables:</w:t>
      </w:r>
    </w:p>
    <w:p w14:paraId="48E8A57A">
      <w:pPr>
        <w:jc w:val="both"/>
        <w:rPr>
          <w:rFonts w:hint="default" w:ascii="Times New Roman" w:hAnsi="Times New Roman" w:cs="Times New Roman"/>
        </w:rPr>
      </w:pPr>
      <w:r>
        <w:rPr>
          <w:rFonts w:hint="default" w:ascii="Times New Roman" w:hAnsi="Times New Roman" w:cs="Times New Roman"/>
        </w:rPr>
        <w:t>• Autonomous robot prototype</w:t>
      </w:r>
    </w:p>
    <w:p w14:paraId="369C8BBD">
      <w:pPr>
        <w:jc w:val="both"/>
        <w:rPr>
          <w:rFonts w:hint="default" w:ascii="Times New Roman" w:hAnsi="Times New Roman" w:cs="Times New Roman"/>
        </w:rPr>
      </w:pPr>
      <w:r>
        <w:rPr>
          <w:rFonts w:hint="default" w:ascii="Times New Roman" w:hAnsi="Times New Roman" w:cs="Times New Roman"/>
        </w:rPr>
        <w:t>• Computer vision software</w:t>
      </w:r>
    </w:p>
    <w:p w14:paraId="14AC317D">
      <w:pPr>
        <w:jc w:val="both"/>
        <w:rPr>
          <w:rFonts w:hint="default" w:ascii="Times New Roman" w:hAnsi="Times New Roman" w:cs="Times New Roman"/>
        </w:rPr>
      </w:pPr>
      <w:r>
        <w:rPr>
          <w:rFonts w:hint="default" w:ascii="Times New Roman" w:hAnsi="Times New Roman" w:cs="Times New Roman"/>
        </w:rPr>
        <w:t>• User interface for farm monitoring</w:t>
      </w:r>
    </w:p>
    <w:p w14:paraId="2A57D491">
      <w:pPr>
        <w:jc w:val="both"/>
        <w:rPr>
          <w:rFonts w:hint="default" w:ascii="Times New Roman" w:hAnsi="Times New Roman" w:cs="Times New Roman"/>
        </w:rPr>
      </w:pPr>
      <w:r>
        <w:rPr>
          <w:rFonts w:hint="default" w:ascii="Times New Roman" w:hAnsi="Times New Roman" w:cs="Times New Roman"/>
        </w:rPr>
        <w:t>• Final project documentation</w:t>
      </w:r>
    </w:p>
    <w:p w14:paraId="63419FF0">
      <w:pPr>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415DB0"/>
    <w:rsid w:val="678251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217</Words>
  <Characters>1380</Characters>
  <Lines>0</Lines>
  <Paragraphs>0</Paragraphs>
  <TotalTime>11</TotalTime>
  <ScaleCrop>false</ScaleCrop>
  <LinksUpToDate>false</LinksUpToDate>
  <CharactersWithSpaces>1954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karthik Ganta</cp:lastModifiedBy>
  <dcterms:modified xsi:type="dcterms:W3CDTF">2026-01-13T05:17:31Z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40495438A4564038A18AA67EFAAB2469_13</vt:lpwstr>
  </property>
</Properties>
</file>